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4DAE62">
      <w:pPr>
        <w:pStyle w:val="36"/>
      </w:pPr>
      <w:r>
        <w:t>Phase II: Business Process Modeling (MIS)</w:t>
      </w:r>
      <w:bookmarkStart w:id="0" w:name="_GoBack"/>
      <w:bookmarkEnd w:id="0"/>
    </w:p>
    <w:p w14:paraId="54494BFB">
      <w:r>
        <w:t>**Student: Shema Owen</w:t>
      </w:r>
    </w:p>
    <w:p w14:paraId="70570FB3">
      <w:r>
        <w:rPr>
          <w:rFonts w:hint="default"/>
          <w:lang w:val="en-US"/>
        </w:rPr>
        <w:t>**Id:26253</w:t>
      </w:r>
      <w:r>
        <w:br w:type="textWrapping"/>
      </w:r>
      <w:r>
        <w:t>**Course: INSY 8311 – Database Development with PL/SQL</w:t>
      </w:r>
      <w:r>
        <w:br w:type="textWrapping"/>
      </w:r>
      <w:r>
        <w:t>**Lecturer: Eric Maniraguha</w:t>
      </w:r>
      <w:r>
        <w:br w:type="textWrapping"/>
      </w:r>
      <w:r>
        <w:t>**Project Title: E-commerce Order Management System</w:t>
      </w:r>
    </w:p>
    <w:p w14:paraId="0652A835">
      <w:pPr>
        <w:pStyle w:val="2"/>
      </w:pPr>
      <w:r>
        <w:t>1. Define the Scope</w:t>
      </w:r>
    </w:p>
    <w:p w14:paraId="626DB66F">
      <w:r>
        <w:t>Business Process Modeled: E-commerce Order Processing</w:t>
      </w:r>
      <w:r>
        <w:br w:type="textWrapping"/>
      </w:r>
      <w:r>
        <w:br w:type="textWrapping"/>
      </w:r>
      <w:r>
        <w:t>MIS Relevance:</w:t>
      </w:r>
      <w:r>
        <w:br w:type="textWrapping"/>
      </w:r>
      <w:r>
        <w:t>This process captures how data flows from the moment a customer places an order to the point it is delivered. It aligns with MIS goals by automating operations, facilitating faster decision-making, and ensuring real-time data updates for all stakeholders.</w:t>
      </w:r>
      <w:r>
        <w:br w:type="textWrapping"/>
      </w:r>
      <w:r>
        <w:br w:type="textWrapping"/>
      </w:r>
      <w:r>
        <w:t>Objectives:</w:t>
      </w:r>
      <w:r>
        <w:br w:type="textWrapping"/>
      </w:r>
      <w:r>
        <w:t>- Automate the ordering lifecycle from placement to delivery</w:t>
      </w:r>
      <w:r>
        <w:br w:type="textWrapping"/>
      </w:r>
      <w:r>
        <w:t>- Minimize manual intervention</w:t>
      </w:r>
      <w:r>
        <w:br w:type="textWrapping"/>
      </w:r>
      <w:r>
        <w:t>- Support inventory and sales management decisions through accurate real-time data</w:t>
      </w:r>
      <w:r>
        <w:br w:type="textWrapping"/>
      </w:r>
      <w:r>
        <w:br w:type="textWrapping"/>
      </w:r>
      <w:r>
        <w:t>Expected Outcomes:</w:t>
      </w:r>
      <w:r>
        <w:br w:type="textWrapping"/>
      </w:r>
      <w:r>
        <w:t>- Streamlined customer ordering experience</w:t>
      </w:r>
      <w:r>
        <w:br w:type="textWrapping"/>
      </w:r>
      <w:r>
        <w:t>- Accurate stock monitoring</w:t>
      </w:r>
      <w:r>
        <w:br w:type="textWrapping"/>
      </w:r>
      <w:r>
        <w:t>- Clear visibility into order status</w:t>
      </w:r>
      <w:r>
        <w:br w:type="textWrapping"/>
      </w:r>
      <w:r>
        <w:t>- Faster delivery and better customer service</w:t>
      </w:r>
    </w:p>
    <w:p w14:paraId="520A2778">
      <w:pPr>
        <w:pStyle w:val="2"/>
      </w:pPr>
      <w:r>
        <w:t>2. Identify Key Entities</w:t>
      </w:r>
    </w:p>
    <w:p w14:paraId="060EF48E">
      <w:r>
        <w:t>Customer: Initiates the order; receives product &amp; confirmation.</w:t>
      </w:r>
      <w:r>
        <w:br w:type="textWrapping"/>
      </w:r>
      <w:r>
        <w:t>Sales System: Captures order details and initiates process.</w:t>
      </w:r>
      <w:r>
        <w:br w:type="textWrapping"/>
      </w:r>
      <w:r>
        <w:t>Inventory System: Checks stock availability, updates product quantities.</w:t>
      </w:r>
      <w:r>
        <w:br w:type="textWrapping"/>
      </w:r>
      <w:r>
        <w:t>Payment Gateway: Handles customer payments and returns confirmation.</w:t>
      </w:r>
      <w:r>
        <w:br w:type="textWrapping"/>
      </w:r>
      <w:r>
        <w:t>Warehouse Department: Packs and ships the product to the customer.</w:t>
      </w:r>
      <w:r>
        <w:br w:type="textWrapping"/>
      </w:r>
      <w:r>
        <w:t>Manager (optional): Approves high-value or flagged orders before processing continues.</w:t>
      </w:r>
    </w:p>
    <w:p w14:paraId="7EF2B0B5">
      <w:pPr>
        <w:pStyle w:val="2"/>
      </w:pPr>
      <w:r>
        <w:t>3. Use Swimlanes for Clarity</w:t>
      </w:r>
    </w:p>
    <w:p w14:paraId="4042A757">
      <w:r>
        <w:t>The BPMN diagram uses swimlanes to divide tasks by actor:</w:t>
      </w:r>
      <w:r>
        <w:br w:type="textWrapping"/>
      </w:r>
      <w:r>
        <w:t>- Customer</w:t>
      </w:r>
      <w:r>
        <w:br w:type="textWrapping"/>
      </w:r>
      <w:r>
        <w:t>- Sales System</w:t>
      </w:r>
      <w:r>
        <w:br w:type="textWrapping"/>
      </w:r>
      <w:r>
        <w:t>- Inventory System</w:t>
      </w:r>
      <w:r>
        <w:br w:type="textWrapping"/>
      </w:r>
      <w:r>
        <w:t>- Payment Gateway</w:t>
      </w:r>
      <w:r>
        <w:br w:type="textWrapping"/>
      </w:r>
      <w:r>
        <w:t>- Warehouse</w:t>
      </w:r>
      <w:r>
        <w:br w:type="textWrapping"/>
      </w:r>
      <w:r>
        <w:t>- (Optionally) Manager</w:t>
      </w:r>
      <w:r>
        <w:br w:type="textWrapping"/>
      </w:r>
      <w:r>
        <w:t>This helps visualize responsibilities clearly across the process.</w:t>
      </w:r>
    </w:p>
    <w:p w14:paraId="0F547BBD">
      <w:pPr>
        <w:pStyle w:val="2"/>
      </w:pPr>
      <w:r>
        <w:t>4. Apply UML/BPMN Notations</w:t>
      </w:r>
    </w:p>
    <w:p w14:paraId="195EC214">
      <w:r>
        <w:t>Start Event: Customer places order</w:t>
      </w:r>
      <w:r>
        <w:br w:type="textWrapping"/>
      </w:r>
      <w:r>
        <w:t>Activities/Tasks: Check stock, Process payment, Update database, Approve order, Ship product</w:t>
      </w:r>
      <w:r>
        <w:br w:type="textWrapping"/>
      </w:r>
      <w:r>
        <w:t>Gateways (Decisions): 'Is stock available?', 'Is payment successful?', 'Does order need approval?'</w:t>
      </w:r>
      <w:r>
        <w:br w:type="textWrapping"/>
      </w:r>
      <w:r>
        <w:t>End Event: Order shipped to customer</w:t>
      </w:r>
      <w:r>
        <w:br w:type="textWrapping"/>
      </w:r>
      <w:r>
        <w:br w:type="textWrapping"/>
      </w:r>
      <w:r>
        <w:t>Used BPMN conventions for:</w:t>
      </w:r>
      <w:r>
        <w:br w:type="textWrapping"/>
      </w:r>
      <w:r>
        <w:t>- Events (circles)</w:t>
      </w:r>
      <w:r>
        <w:br w:type="textWrapping"/>
      </w:r>
      <w:r>
        <w:t>- Tasks (rounded rectangles)</w:t>
      </w:r>
      <w:r>
        <w:br w:type="textWrapping"/>
      </w:r>
      <w:r>
        <w:t>- Gateways (diamonds)</w:t>
      </w:r>
      <w:r>
        <w:br w:type="textWrapping"/>
      </w:r>
      <w:r>
        <w:t>- Sequence flows (arrows)</w:t>
      </w:r>
      <w:r>
        <w:br w:type="textWrapping"/>
      </w:r>
      <w:r>
        <w:t>- Swimlanes (horizontal divisions)</w:t>
      </w:r>
    </w:p>
    <w:p w14:paraId="20A199F7">
      <w:pPr>
        <w:pStyle w:val="2"/>
      </w:pPr>
      <w:r>
        <w:t>5. Ensure Logical Flow</w:t>
      </w:r>
    </w:p>
    <w:p w14:paraId="045E55C1">
      <w:r>
        <w:t>1. Customer places an order</w:t>
      </w:r>
      <w:r>
        <w:br w:type="textWrapping"/>
      </w:r>
      <w:r>
        <w:t>2. Sales System receives and logs order</w:t>
      </w:r>
      <w:r>
        <w:br w:type="textWrapping"/>
      </w:r>
      <w:r>
        <w:t>3. Inventory System checks stock</w:t>
      </w:r>
      <w:r>
        <w:br w:type="textWrapping"/>
      </w:r>
      <w:r>
        <w:t xml:space="preserve">   - If stock is unavailable → notify customer and stop</w:t>
      </w:r>
      <w:r>
        <w:br w:type="textWrapping"/>
      </w:r>
      <w:r>
        <w:t>4. If stock is available → Payment Gateway processes payment</w:t>
      </w:r>
      <w:r>
        <w:br w:type="textWrapping"/>
      </w:r>
      <w:r>
        <w:t>5. If payment successful → optional Manager approval (for flagged cases)</w:t>
      </w:r>
      <w:r>
        <w:br w:type="textWrapping"/>
      </w:r>
      <w:r>
        <w:t>6. Warehouse receives order, prepares package</w:t>
      </w:r>
      <w:r>
        <w:br w:type="textWrapping"/>
      </w:r>
      <w:r>
        <w:t>7. Order shipped to customer</w:t>
      </w:r>
      <w:r>
        <w:br w:type="textWrapping"/>
      </w:r>
      <w:r>
        <w:t>8. System updates status and notifies customer</w:t>
      </w:r>
      <w:r>
        <w:br w:type="textWrapping"/>
      </w:r>
      <w:r>
        <w:br w:type="textWrapping"/>
      </w:r>
      <w:r>
        <w:t>Each step is dependent on the previous, ensuring an accurate and controlled workflow.</w:t>
      </w:r>
    </w:p>
    <w:p w14:paraId="58E75D62">
      <w:pPr>
        <w:pStyle w:val="2"/>
      </w:pPr>
      <w:r>
        <w:t>Business Process Diagram</w:t>
      </w:r>
    </w:p>
    <w:p w14:paraId="6FB1F840">
      <w:r>
        <w:drawing>
          <wp:inline distT="0" distB="0" distL="114300" distR="11430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616D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LENOVO</cp:lastModifiedBy>
  <dcterms:modified xsi:type="dcterms:W3CDTF">2025-05-23T07:17:37Z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253BD553F2904B18951A9EC5227806C9_12</vt:lpwstr>
  </property>
</Properties>
</file>